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ABB8D">
      <w:pPr>
        <w:pStyle w:val="36"/>
      </w:pPr>
      <w:r>
        <w:t>Sidvin Template Messages</w:t>
      </w:r>
    </w:p>
    <w:p w14:paraId="5E1E7FB7">
      <w:r>
        <w:t>This document lists WhatsApp message templates found in the Sidvin Full Backend single-file script. Placeholders are shown in braces, e.g. {address}.</w:t>
      </w:r>
    </w:p>
    <w:p w14:paraId="1DA44632">
      <w:pPr>
        <w:pStyle w:val="2"/>
      </w:pPr>
      <w:r>
        <w:t>Signature (appended to every template below)</w:t>
      </w:r>
    </w:p>
    <w:p w14:paraId="097CBEB5">
      <w:r>
        <w:t>Source: buildSignatureLines_()</w:t>
      </w:r>
    </w:p>
    <w:p w14:paraId="2553A61C">
      <w:r>
        <w:rPr>
          <w:rFonts w:ascii="Consolas" w:hAnsi="Consolas"/>
          <w:sz w:val="20"/>
        </w:rPr>
        <w:t>Best Regards.</w:t>
      </w:r>
      <w:r>
        <w:rPr>
          <w:rFonts w:ascii="Consolas" w:hAnsi="Consolas"/>
          <w:sz w:val="20"/>
        </w:rPr>
        <w:br w:type="textWrapping"/>
      </w:r>
      <w:r>
        <w:rPr>
          <w:rFonts w:ascii="Consolas" w:hAnsi="Consolas"/>
          <w:sz w:val="20"/>
        </w:rPr>
        <w:br w:type="textWrapping"/>
      </w:r>
      <w:r>
        <w:rPr>
          <w:rFonts w:ascii="Consolas" w:hAnsi="Consolas"/>
          <w:sz w:val="20"/>
        </w:rPr>
        <w:t>*Siddvin RLT*</w:t>
      </w:r>
      <w:r>
        <w:rPr>
          <w:rFonts w:ascii="Consolas" w:hAnsi="Consolas"/>
          <w:sz w:val="20"/>
        </w:rPr>
        <w:br w:type="textWrapping"/>
      </w:r>
      <w:r>
        <w:rPr>
          <w:rFonts w:ascii="Consolas" w:hAnsi="Consolas"/>
          <w:sz w:val="20"/>
        </w:rPr>
        <w:t>Founder: *Mr. Vikaas D Goenka*</w:t>
      </w:r>
      <w:r>
        <w:rPr>
          <w:rFonts w:ascii="Consolas" w:hAnsi="Consolas"/>
          <w:sz w:val="20"/>
        </w:rPr>
        <w:br w:type="textWrapping"/>
      </w:r>
      <w:r>
        <w:rPr>
          <w:rFonts w:ascii="Consolas" w:hAnsi="Consolas"/>
          <w:sz w:val="20"/>
        </w:rPr>
        <w:t>Call: 9117706555</w:t>
      </w:r>
      <w:bookmarkStart w:id="0" w:name="_GoBack"/>
      <w:bookmarkEnd w:id="0"/>
      <w:r>
        <w:rPr>
          <w:rFonts w:ascii="Consolas" w:hAnsi="Consolas"/>
          <w:sz w:val="20"/>
        </w:rPr>
        <w:br w:type="textWrapping"/>
      </w:r>
      <w:r>
        <w:rPr>
          <w:rFonts w:ascii="Consolas" w:hAnsi="Consolas"/>
          <w:sz w:val="20"/>
        </w:rPr>
        <w:t>www.sidvinrlt.com</w:t>
      </w:r>
      <w:r>
        <w:rPr>
          <w:rFonts w:ascii="Consolas" w:hAnsi="Consolas"/>
          <w:sz w:val="20"/>
        </w:rPr>
        <w:br w:type="textWrapping"/>
      </w:r>
      <w:r>
        <w:rPr>
          <w:rFonts w:ascii="Consolas" w:hAnsi="Consolas"/>
          <w:sz w:val="20"/>
        </w:rPr>
        <w:br w:type="textWrapping"/>
      </w:r>
      <w:r>
        <w:rPr>
          <w:rFonts w:ascii="Consolas" w:hAnsi="Consolas"/>
          <w:sz w:val="20"/>
        </w:rPr>
        <w:t>Instagram: https://www.instagram.com/realtorvikasgoenka</w:t>
      </w:r>
      <w:r>
        <w:rPr>
          <w:rFonts w:ascii="Consolas" w:hAnsi="Consolas"/>
          <w:sz w:val="20"/>
        </w:rPr>
        <w:br w:type="textWrapping"/>
      </w:r>
    </w:p>
    <w:p w14:paraId="5A1449DC">
      <w:pPr>
        <w:pStyle w:val="2"/>
      </w:pPr>
      <w:r>
        <w:t>1) Property Registration (Event: PROPERTY_UPDATE)</w:t>
      </w:r>
    </w:p>
    <w:p w14:paraId="68B09CDA">
      <w:r>
        <w:t>Source: buildPropertyRegistrationMessage_(payload)</w:t>
      </w:r>
    </w:p>
    <w:p w14:paraId="164BF770">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(*{propertyName}*)</w:t>
      </w:r>
      <w:r>
        <w:rPr>
          <w:rFonts w:ascii="Consolas" w:hAnsi="Consolas"/>
          <w:sz w:val="20"/>
        </w:rPr>
        <w:br w:type="textWrapping"/>
      </w:r>
      <w:r>
        <w:rPr>
          <w:rFonts w:ascii="Consolas" w:hAnsi="Consolas"/>
          <w:sz w:val="20"/>
        </w:rPr>
        <w:br w:type="textWrapping"/>
      </w:r>
      <w:r>
        <w:rPr>
          <w:rFonts w:ascii="Consolas" w:hAnsi="Consolas"/>
          <w:sz w:val="20"/>
        </w:rPr>
        <w:t>The site visit to your property was done on *{visitDoneDate}*. Thank you for registering your property with us. We assure you the best services from our end. Hope to have a good relation with you. Welcome on board.</w:t>
      </w:r>
      <w:r>
        <w:rPr>
          <w:rFonts w:ascii="Consolas" w:hAnsi="Consolas"/>
          <w:sz w:val="20"/>
        </w:rPr>
        <w:br w:type="textWrapping"/>
      </w:r>
      <w:r>
        <w:rPr>
          <w:rFonts w:ascii="Consolas" w:hAnsi="Consolas"/>
          <w:sz w:val="20"/>
        </w:rPr>
        <w:br w:type="textWrapping"/>
      </w:r>
      <w:r>
        <w:rPr>
          <w:rFonts w:ascii="Consolas" w:hAnsi="Consolas"/>
          <w:sz w:val="20"/>
        </w:rPr>
        <w:t>{Signature}</w:t>
      </w:r>
    </w:p>
    <w:p w14:paraId="0B7BC96E">
      <w:pPr>
        <w:pStyle w:val="2"/>
      </w:pPr>
      <w:r>
        <w:t>2) Brand Registration (Event: BRAND_UPDATE)</w:t>
      </w:r>
    </w:p>
    <w:p w14:paraId="7F4356DA">
      <w:r>
        <w:t>Source: buildBrandPersonMessage_(payload)</w:t>
      </w:r>
    </w:p>
    <w:p w14:paraId="69940D28">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t>Designation: *{designation}*</w:t>
      </w:r>
      <w:r>
        <w:rPr>
          <w:rFonts w:ascii="Consolas" w:hAnsi="Consolas"/>
          <w:sz w:val="20"/>
        </w:rPr>
        <w:br w:type="textWrapping"/>
      </w:r>
      <w:r>
        <w:rPr>
          <w:rFonts w:ascii="Consolas" w:hAnsi="Consolas"/>
          <w:sz w:val="20"/>
        </w:rPr>
        <w:br w:type="textWrapping"/>
      </w:r>
      <w:r>
        <w:rPr>
          <w:rFonts w:ascii="Consolas" w:hAnsi="Consolas"/>
          <w:sz w:val="20"/>
        </w:rPr>
        <w:t>Thank you for giving us the opportunity to join hands with you. We shall be sending you property proposals, knowledge info and regular updates through email and WhatsApp messages.</w:t>
      </w:r>
      <w:r>
        <w:rPr>
          <w:rFonts w:ascii="Consolas" w:hAnsi="Consolas"/>
          <w:sz w:val="20"/>
        </w:rPr>
        <w:br w:type="textWrapping"/>
      </w:r>
      <w:r>
        <w:rPr>
          <w:rFonts w:ascii="Consolas" w:hAnsi="Consolas"/>
          <w:sz w:val="20"/>
        </w:rPr>
        <w:br w:type="textWrapping"/>
      </w:r>
      <w:r>
        <w:rPr>
          <w:rFonts w:ascii="Consolas" w:hAnsi="Consolas"/>
          <w:sz w:val="20"/>
        </w:rPr>
        <w:t>{Signature}</w:t>
      </w:r>
    </w:p>
    <w:p w14:paraId="36261B0A">
      <w:pPr>
        <w:pStyle w:val="2"/>
      </w:pPr>
      <w:r>
        <w:t>3) Proposal (Event: PROPOSAL_UPDATED) — Property side</w:t>
      </w:r>
    </w:p>
    <w:p w14:paraId="1A8712F0">
      <w:r>
        <w:t>Source: buildProposalPropertyMessage_(payload)</w:t>
      </w:r>
    </w:p>
    <w:p w14:paraId="7B56B950">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We have proposed your property *{address}* to *{brandName}* of *{companyName}* on *{proposalDate}*. Next process is the site visit of *{brandName}* - *{companyName}*. For live tracking, please visit the link *{trackingLink}*.</w:t>
      </w:r>
      <w:r>
        <w:rPr>
          <w:rFonts w:ascii="Consolas" w:hAnsi="Consolas"/>
          <w:sz w:val="20"/>
        </w:rPr>
        <w:br w:type="textWrapping"/>
      </w:r>
      <w:r>
        <w:rPr>
          <w:rFonts w:ascii="Consolas" w:hAnsi="Consolas"/>
          <w:sz w:val="20"/>
        </w:rPr>
        <w:br w:type="textWrapping"/>
      </w:r>
      <w:r>
        <w:rPr>
          <w:rFonts w:ascii="Consolas" w:hAnsi="Consolas"/>
          <w:sz w:val="20"/>
        </w:rPr>
        <w:t>{Signature}</w:t>
      </w:r>
    </w:p>
    <w:p w14:paraId="52C8B193">
      <w:pPr>
        <w:pStyle w:val="2"/>
      </w:pPr>
      <w:r>
        <w:t>4) Proposal (Event: PROPOSAL_UPDATED) — Brand side</w:t>
      </w:r>
    </w:p>
    <w:p w14:paraId="6B67CE6C">
      <w:r>
        <w:t>Source: buildProposalBrandMessage_(payload)</w:t>
      </w:r>
    </w:p>
    <w:p w14:paraId="5A00708B">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t>Designation: *{designation}*</w:t>
      </w:r>
      <w:r>
        <w:rPr>
          <w:rFonts w:ascii="Consolas" w:hAnsi="Consolas"/>
          <w:sz w:val="20"/>
        </w:rPr>
        <w:br w:type="textWrapping"/>
      </w:r>
      <w:r>
        <w:rPr>
          <w:rFonts w:ascii="Consolas" w:hAnsi="Consolas"/>
          <w:sz w:val="20"/>
        </w:rPr>
        <w:br w:type="textWrapping"/>
      </w:r>
      <w:r>
        <w:rPr>
          <w:rFonts w:ascii="Consolas" w:hAnsi="Consolas"/>
          <w:sz w:val="20"/>
        </w:rPr>
        <w:t>This is to inform you that we have proposed a commercial property *{address}* which belongs to *{ownerName}*. Please review and send us your valuable feedback.</w:t>
      </w:r>
      <w:r>
        <w:rPr>
          <w:rFonts w:ascii="Consolas" w:hAnsi="Consolas"/>
          <w:sz w:val="20"/>
        </w:rPr>
        <w:br w:type="textWrapping"/>
      </w:r>
      <w:r>
        <w:rPr>
          <w:rFonts w:ascii="Consolas" w:hAnsi="Consolas"/>
          <w:sz w:val="20"/>
        </w:rPr>
        <w:br w:type="textWrapping"/>
      </w:r>
      <w:r>
        <w:rPr>
          <w:rFonts w:ascii="Consolas" w:hAnsi="Consolas"/>
          <w:sz w:val="20"/>
        </w:rPr>
        <w:t>{Signature}</w:t>
      </w:r>
    </w:p>
    <w:p w14:paraId="247F8845">
      <w:pPr>
        <w:pStyle w:val="2"/>
      </w:pPr>
      <w:r>
        <w:t>5) Visit Scheduled (Event: VISIT_SCHEDULED) — Property side</w:t>
      </w:r>
    </w:p>
    <w:p w14:paraId="5D6DD9AF">
      <w:r>
        <w:t>Source: buildVisitMessage_(payload, 'scheduled')</w:t>
      </w:r>
    </w:p>
    <w:p w14:paraId="243FCA14">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This is to inform you that a site visit is arranged for your property on *{dateValue}* with *{brandName}* - *{companyName}*. Please keep yourself/team available for the same.</w:t>
      </w:r>
      <w:r>
        <w:rPr>
          <w:rFonts w:ascii="Consolas" w:hAnsi="Consolas"/>
          <w:sz w:val="20"/>
        </w:rPr>
        <w:br w:type="textWrapping"/>
      </w:r>
      <w:r>
        <w:rPr>
          <w:rFonts w:ascii="Consolas" w:hAnsi="Consolas"/>
          <w:sz w:val="20"/>
        </w:rPr>
        <w:br w:type="textWrapping"/>
      </w:r>
      <w:r>
        <w:rPr>
          <w:rFonts w:ascii="Consolas" w:hAnsi="Consolas"/>
          <w:sz w:val="20"/>
        </w:rPr>
        <w:t>{Signature}</w:t>
      </w:r>
    </w:p>
    <w:p w14:paraId="6DF45654">
      <w:pPr>
        <w:pStyle w:val="2"/>
      </w:pPr>
      <w:r>
        <w:t>6) Visit Scheduled (Event: VISIT_SCHEDULED) — Brand side</w:t>
      </w:r>
    </w:p>
    <w:p w14:paraId="7C60079A">
      <w:r>
        <w:t>Source: buildVisitMessage_(payload, 'scheduled')</w:t>
      </w:r>
    </w:p>
    <w:p w14:paraId="683FE3EC">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This is to inform you that the site visit of the property *{address}* which belongs to *{ownerName}* has been scheduled on *{dateValue}*.</w:t>
      </w:r>
      <w:r>
        <w:rPr>
          <w:rFonts w:ascii="Consolas" w:hAnsi="Consolas"/>
          <w:sz w:val="20"/>
        </w:rPr>
        <w:br w:type="textWrapping"/>
      </w:r>
      <w:r>
        <w:rPr>
          <w:rFonts w:ascii="Consolas" w:hAnsi="Consolas"/>
          <w:sz w:val="20"/>
        </w:rPr>
        <w:br w:type="textWrapping"/>
      </w:r>
      <w:r>
        <w:rPr>
          <w:rFonts w:ascii="Consolas" w:hAnsi="Consolas"/>
          <w:sz w:val="20"/>
        </w:rPr>
        <w:t>{Signature}</w:t>
      </w:r>
    </w:p>
    <w:p w14:paraId="7C581C7C">
      <w:pPr>
        <w:pStyle w:val="2"/>
      </w:pPr>
      <w:r>
        <w:t>7) Visit Completed (Event: VISIT_COMPLETED) — Property side</w:t>
      </w:r>
    </w:p>
    <w:p w14:paraId="0324B118">
      <w:r>
        <w:t>Source: buildVisitMessage_(payload, 'completed')</w:t>
      </w:r>
    </w:p>
    <w:p w14:paraId="20D5DE2E">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This is to inform you that the site visit for your property was completed by *{brandName}* - *{companyName}* on *{dateValue}*. Mr. *{ownerPresent}* from your side was present. We will keep you posted on further updates.</w:t>
      </w:r>
      <w:r>
        <w:rPr>
          <w:rFonts w:ascii="Consolas" w:hAnsi="Consolas"/>
          <w:sz w:val="20"/>
        </w:rPr>
        <w:br w:type="textWrapping"/>
      </w:r>
      <w:r>
        <w:rPr>
          <w:rFonts w:ascii="Consolas" w:hAnsi="Consolas"/>
          <w:sz w:val="20"/>
        </w:rPr>
        <w:br w:type="textWrapping"/>
      </w:r>
      <w:r>
        <w:rPr>
          <w:rFonts w:ascii="Consolas" w:hAnsi="Consolas"/>
          <w:sz w:val="20"/>
        </w:rPr>
        <w:t>{Signature}</w:t>
      </w:r>
    </w:p>
    <w:p w14:paraId="5672CEFD">
      <w:pPr>
        <w:pStyle w:val="2"/>
      </w:pPr>
      <w:r>
        <w:t>8) Visit Completed (Event: VISIT_COMPLETED) — Brand side</w:t>
      </w:r>
    </w:p>
    <w:p w14:paraId="3E9E0D67">
      <w:r>
        <w:t>Source: buildVisitMessage_(payload, 'completed')</w:t>
      </w:r>
    </w:p>
    <w:p w14:paraId="2D242A7C">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Thank you for taking the time to visit the property *{address}* of *{ownerName}* and sharing your insights. We look forward to coordinate on the next steps.</w:t>
      </w:r>
      <w:r>
        <w:rPr>
          <w:rFonts w:ascii="Consolas" w:hAnsi="Consolas"/>
          <w:sz w:val="20"/>
        </w:rPr>
        <w:br w:type="textWrapping"/>
      </w:r>
      <w:r>
        <w:rPr>
          <w:rFonts w:ascii="Consolas" w:hAnsi="Consolas"/>
          <w:sz w:val="20"/>
        </w:rPr>
        <w:br w:type="textWrapping"/>
      </w:r>
      <w:r>
        <w:rPr>
          <w:rFonts w:ascii="Consolas" w:hAnsi="Consolas"/>
          <w:sz w:val="20"/>
        </w:rPr>
        <w:t>{Signature}</w:t>
      </w:r>
    </w:p>
    <w:p w14:paraId="6F288837">
      <w:pPr>
        <w:pStyle w:val="2"/>
      </w:pPr>
      <w:r>
        <w:t>9) Follow-up: Client Meeting (Event: FOLLOW_UP_DONE) — Property side</w:t>
      </w:r>
    </w:p>
    <w:p w14:paraId="2E6F64FF">
      <w:r>
        <w:t>Source: buildClientMeetingMessage_(payload)</w:t>
      </w:r>
    </w:p>
    <w:p w14:paraId="47F37508">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A meeting has been scheduled with Mr. *{brandPerson}* from *{brandName}* - *{companyName}* on *{dateValue}* at *{timeValue}*. Please keep yourself available.</w:t>
      </w:r>
      <w:r>
        <w:rPr>
          <w:rFonts w:ascii="Consolas" w:hAnsi="Consolas"/>
          <w:sz w:val="20"/>
        </w:rPr>
        <w:br w:type="textWrapping"/>
      </w:r>
      <w:r>
        <w:rPr>
          <w:rFonts w:ascii="Consolas" w:hAnsi="Consolas"/>
          <w:sz w:val="20"/>
        </w:rPr>
        <w:br w:type="textWrapping"/>
      </w:r>
      <w:r>
        <w:rPr>
          <w:rFonts w:ascii="Consolas" w:hAnsi="Consolas"/>
          <w:sz w:val="20"/>
        </w:rPr>
        <w:t>{Signature}</w:t>
      </w:r>
    </w:p>
    <w:p w14:paraId="1AE2AD61">
      <w:pPr>
        <w:pStyle w:val="2"/>
      </w:pPr>
      <w:r>
        <w:t>10) Follow-up: Client Meeting (Event: FOLLOW_UP_DONE) — Brand side</w:t>
      </w:r>
    </w:p>
    <w:p w14:paraId="012623B6">
      <w:r>
        <w:t>Source: buildClientMeetingMessage_(payload)</w:t>
      </w:r>
    </w:p>
    <w:p w14:paraId="24B247F0">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A meeting has been scheduled with Mr. *{ownerName}*, owner of *{address}*, on *{dateValue}* at *{timeValue}*. Please keep yourself available.</w:t>
      </w:r>
      <w:r>
        <w:rPr>
          <w:rFonts w:ascii="Consolas" w:hAnsi="Consolas"/>
          <w:sz w:val="20"/>
        </w:rPr>
        <w:br w:type="textWrapping"/>
      </w:r>
      <w:r>
        <w:rPr>
          <w:rFonts w:ascii="Consolas" w:hAnsi="Consolas"/>
          <w:sz w:val="20"/>
        </w:rPr>
        <w:br w:type="textWrapping"/>
      </w:r>
      <w:r>
        <w:rPr>
          <w:rFonts w:ascii="Consolas" w:hAnsi="Consolas"/>
          <w:sz w:val="20"/>
        </w:rPr>
        <w:t>{Signature}</w:t>
      </w:r>
    </w:p>
    <w:p w14:paraId="5FEC4277">
      <w:pPr>
        <w:pStyle w:val="2"/>
      </w:pPr>
      <w:r>
        <w:t>11) Follow-up: Virtual Meeting (Event: FOLLOW_UP_DONE) — Property side</w:t>
      </w:r>
    </w:p>
    <w:p w14:paraId="48574778">
      <w:r>
        <w:t>Source: buildVirtualMeetingMessage_(payload)</w:t>
      </w:r>
    </w:p>
    <w:p w14:paraId="5B9BB0A4">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A virtual meeting has been scheduled with Mr. *{brandPerson}* of *{brandName}* on *{dateValue}* at *{timeValue}*. Please make a note of the timing and join the meeting via *{linkValue}*.</w:t>
      </w:r>
      <w:r>
        <w:rPr>
          <w:rFonts w:ascii="Consolas" w:hAnsi="Consolas"/>
          <w:sz w:val="20"/>
        </w:rPr>
        <w:br w:type="textWrapping"/>
      </w:r>
      <w:r>
        <w:rPr>
          <w:rFonts w:ascii="Consolas" w:hAnsi="Consolas"/>
          <w:sz w:val="20"/>
        </w:rPr>
        <w:br w:type="textWrapping"/>
      </w:r>
      <w:r>
        <w:rPr>
          <w:rFonts w:ascii="Consolas" w:hAnsi="Consolas"/>
          <w:sz w:val="20"/>
        </w:rPr>
        <w:t>{Signature}</w:t>
      </w:r>
    </w:p>
    <w:p w14:paraId="02B9BC67">
      <w:pPr>
        <w:pStyle w:val="2"/>
      </w:pPr>
      <w:r>
        <w:t>12) Follow-up: Virtual Meeting (Event: FOLLOW_UP_DONE) — Brand side</w:t>
      </w:r>
    </w:p>
    <w:p w14:paraId="7712621A">
      <w:r>
        <w:t>Source: buildVirtualMeetingMessage_(payload)</w:t>
      </w:r>
    </w:p>
    <w:p w14:paraId="6A474EE6">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It is to inform you that a zoom meeting has been scheduled with owner *{ownerName}* of *{address}* on *{dateValue}* at *{timeValue}*. Please make a note of the timing and join the meeting via *{linkValue}*.</w:t>
      </w:r>
      <w:r>
        <w:rPr>
          <w:rFonts w:ascii="Consolas" w:hAnsi="Consolas"/>
          <w:sz w:val="20"/>
        </w:rPr>
        <w:br w:type="textWrapping"/>
      </w:r>
      <w:r>
        <w:rPr>
          <w:rFonts w:ascii="Consolas" w:hAnsi="Consolas"/>
          <w:sz w:val="20"/>
        </w:rPr>
        <w:br w:type="textWrapping"/>
      </w:r>
      <w:r>
        <w:rPr>
          <w:rFonts w:ascii="Consolas" w:hAnsi="Consolas"/>
          <w:sz w:val="20"/>
        </w:rPr>
        <w:t>{Signature}</w:t>
      </w:r>
    </w:p>
    <w:p w14:paraId="24549933">
      <w:pPr>
        <w:pStyle w:val="2"/>
      </w:pPr>
      <w:r>
        <w:t>13) Pending Terms / Agreement Meeting (Events: TERMS_AGREEMENT_UPDATED / AGREEMENT_STORE_OPENING_UPDATED) — Property side</w:t>
      </w:r>
    </w:p>
    <w:p w14:paraId="693F305C">
      <w:r>
        <w:t>Source: buildPendingTermsAgreementMessage_(payload)</w:t>
      </w:r>
    </w:p>
    <w:p w14:paraId="2354B54C">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A meeting with Mr. *{brandPerson}* of *{brandName}* of *{companyName}* is scheduled on *{dateValue}* at *{timeValue}* to discuss the pending terms/agreement. Please be available for the same.</w:t>
      </w:r>
      <w:r>
        <w:rPr>
          <w:rFonts w:ascii="Consolas" w:hAnsi="Consolas"/>
          <w:sz w:val="20"/>
        </w:rPr>
        <w:br w:type="textWrapping"/>
      </w:r>
      <w:r>
        <w:rPr>
          <w:rFonts w:ascii="Consolas" w:hAnsi="Consolas"/>
          <w:sz w:val="20"/>
        </w:rPr>
        <w:br w:type="textWrapping"/>
      </w:r>
      <w:r>
        <w:rPr>
          <w:rFonts w:ascii="Consolas" w:hAnsi="Consolas"/>
          <w:sz w:val="20"/>
        </w:rPr>
        <w:t>{Signature}</w:t>
      </w:r>
    </w:p>
    <w:p w14:paraId="600AC5AE">
      <w:pPr>
        <w:pStyle w:val="2"/>
      </w:pPr>
      <w:r>
        <w:t>14) Pending Terms / Agreement Meeting (Events: TERMS_AGREEMENT_UPDATED / AGREEMENT_STORE_OPENING_UPDATED) — Brand side</w:t>
      </w:r>
    </w:p>
    <w:p w14:paraId="393EFA50">
      <w:r>
        <w:t>Source: buildPendingTermsAgreementMessage_(payload)</w:t>
      </w:r>
    </w:p>
    <w:p w14:paraId="196648E3">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It is to inform you that the finalization of the pending terms/agreement is scheduled with *{ownerName}* of *{address}* on *{dateValue}* at *{timeValue}*. Please be available for discussion.</w:t>
      </w:r>
      <w:r>
        <w:rPr>
          <w:rFonts w:ascii="Consolas" w:hAnsi="Consolas"/>
          <w:sz w:val="20"/>
        </w:rPr>
        <w:br w:type="textWrapping"/>
      </w:r>
      <w:r>
        <w:rPr>
          <w:rFonts w:ascii="Consolas" w:hAnsi="Consolas"/>
          <w:sz w:val="20"/>
        </w:rPr>
        <w:br w:type="textWrapping"/>
      </w:r>
      <w:r>
        <w:rPr>
          <w:rFonts w:ascii="Consolas" w:hAnsi="Consolas"/>
          <w:sz w:val="20"/>
        </w:rPr>
        <w:t>{Signature}</w:t>
      </w:r>
    </w:p>
    <w:p w14:paraId="22C443B4">
      <w:pPr>
        <w:pStyle w:val="2"/>
      </w:pPr>
      <w:r>
        <w:t>15) Deal Closed / Billed (Event: SUCCESS_STORY_BILLED) — Property side</w:t>
      </w:r>
    </w:p>
    <w:p w14:paraId="0A052C42">
      <w:r>
        <w:t>Source: buildDealClosedMessage_(payload)</w:t>
      </w:r>
    </w:p>
    <w:p w14:paraId="497AEC9D">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(*{address}*)</w:t>
      </w:r>
      <w:r>
        <w:rPr>
          <w:rFonts w:ascii="Consolas" w:hAnsi="Consolas"/>
          <w:sz w:val="20"/>
        </w:rPr>
        <w:br w:type="textWrapping"/>
      </w:r>
      <w:r>
        <w:rPr>
          <w:rFonts w:ascii="Consolas" w:hAnsi="Consolas"/>
          <w:sz w:val="20"/>
        </w:rPr>
        <w:br w:type="textWrapping"/>
      </w:r>
      <w:r>
        <w:rPr>
          <w:rFonts w:ascii="Consolas" w:hAnsi="Consolas"/>
          <w:sz w:val="20"/>
        </w:rPr>
        <w:t>We are extending our heartiest congratulations on successful completion of the lease deal with *{brandName}* - *{companyName}*. Thank you for trusting us and giving us the opportunity to work with you. Please remember us in all future endeavors.</w:t>
      </w:r>
      <w:r>
        <w:rPr>
          <w:rFonts w:ascii="Consolas" w:hAnsi="Consolas"/>
          <w:sz w:val="20"/>
        </w:rPr>
        <w:br w:type="textWrapping"/>
      </w:r>
      <w:r>
        <w:rPr>
          <w:rFonts w:ascii="Consolas" w:hAnsi="Consolas"/>
          <w:sz w:val="20"/>
        </w:rPr>
        <w:br w:type="textWrapping"/>
      </w:r>
      <w:r>
        <w:rPr>
          <w:rFonts w:ascii="Consolas" w:hAnsi="Consolas"/>
          <w:sz w:val="20"/>
        </w:rPr>
        <w:t>{Signature}</w:t>
      </w:r>
    </w:p>
    <w:p w14:paraId="228EFF87">
      <w:pPr>
        <w:pStyle w:val="2"/>
      </w:pPr>
      <w:r>
        <w:t>16) Deal Closed / Billed (Event: SUCCESS_STORY_BILLED) — Brand side</w:t>
      </w:r>
    </w:p>
    <w:p w14:paraId="4D1D93E1">
      <w:r>
        <w:t>Source: buildDealClosedMessage_(payload)</w:t>
      </w:r>
    </w:p>
    <w:p w14:paraId="6072ED3A">
      <w:r>
        <w:rPr>
          <w:rFonts w:ascii="Consolas" w:hAnsi="Consolas"/>
          <w:sz w:val="20"/>
        </w:rPr>
        <w:t>Dear Mr. *{brandContactName}*,</w:t>
      </w:r>
      <w:r>
        <w:rPr>
          <w:rFonts w:ascii="Consolas" w:hAnsi="Consolas"/>
          <w:sz w:val="20"/>
        </w:rPr>
        <w:br w:type="textWrapping"/>
      </w:r>
      <w:r>
        <w:rPr>
          <w:rFonts w:ascii="Consolas" w:hAnsi="Consolas"/>
          <w:sz w:val="20"/>
        </w:rPr>
        <w:br w:type="textWrapping"/>
      </w:r>
      <w:r>
        <w:rPr>
          <w:rFonts w:ascii="Consolas" w:hAnsi="Consolas"/>
          <w:sz w:val="20"/>
        </w:rPr>
        <w:t>Brand Name: *{brandName}*</w:t>
      </w:r>
      <w:r>
        <w:rPr>
          <w:rFonts w:ascii="Consolas" w:hAnsi="Consolas"/>
          <w:sz w:val="20"/>
        </w:rPr>
        <w:br w:type="textWrapping"/>
      </w:r>
      <w:r>
        <w:rPr>
          <w:rFonts w:ascii="Consolas" w:hAnsi="Consolas"/>
          <w:sz w:val="20"/>
        </w:rPr>
        <w:t>Company Name: *{companyName}*</w:t>
      </w:r>
      <w:r>
        <w:rPr>
          <w:rFonts w:ascii="Consolas" w:hAnsi="Consolas"/>
          <w:sz w:val="20"/>
        </w:rPr>
        <w:br w:type="textWrapping"/>
      </w:r>
      <w:r>
        <w:rPr>
          <w:rFonts w:ascii="Consolas" w:hAnsi="Consolas"/>
          <w:sz w:val="20"/>
        </w:rPr>
        <w:br w:type="textWrapping"/>
      </w:r>
      <w:r>
        <w:rPr>
          <w:rFonts w:ascii="Consolas" w:hAnsi="Consolas"/>
          <w:sz w:val="20"/>
        </w:rPr>
        <w:t>Congratulations on successful completion of the lease deal. Your efforts and collaborations made this possible. Thank you for trusting us and giving us the opportunity to work with you. Please remember us in all future endeavors.</w:t>
      </w:r>
      <w:r>
        <w:rPr>
          <w:rFonts w:ascii="Consolas" w:hAnsi="Consolas"/>
          <w:sz w:val="20"/>
        </w:rPr>
        <w:br w:type="textWrapping"/>
      </w:r>
      <w:r>
        <w:rPr>
          <w:rFonts w:ascii="Consolas" w:hAnsi="Consolas"/>
          <w:sz w:val="20"/>
        </w:rPr>
        <w:br w:type="textWrapping"/>
      </w:r>
      <w:r>
        <w:rPr>
          <w:rFonts w:ascii="Consolas" w:hAnsi="Consolas"/>
          <w:sz w:val="20"/>
        </w:rPr>
        <w:t>{Signature}</w:t>
      </w:r>
    </w:p>
    <w:p w14:paraId="7D8524FB">
      <w:pPr>
        <w:pStyle w:val="2"/>
      </w:pPr>
      <w:r>
        <w:t>Appendix: Proposal Owner Compact Message (owner-only helper)</w:t>
      </w:r>
    </w:p>
    <w:p w14:paraId="1F5DBCEE">
      <w:r>
        <w:t>Source: buildProposalOwnerCompactMessage_(payload) (helper; not wired to event router by default)</w:t>
      </w:r>
    </w:p>
    <w:p w14:paraId="37A0D244">
      <w:r>
        <w:rPr>
          <w:rFonts w:ascii="Consolas" w:hAnsi="Consolas"/>
          <w:sz w:val="20"/>
        </w:rPr>
        <w:t>Dear Sir,</w:t>
      </w:r>
      <w:r>
        <w:rPr>
          <w:rFonts w:ascii="Consolas" w:hAnsi="Consolas"/>
          <w:sz w:val="20"/>
        </w:rPr>
        <w:br w:type="textWrapping"/>
      </w:r>
      <w:r>
        <w:rPr>
          <w:rFonts w:ascii="Consolas" w:hAnsi="Consolas"/>
          <w:sz w:val="20"/>
        </w:rPr>
        <w:br w:type="textWrapping"/>
      </w:r>
      <w:r>
        <w:rPr>
          <w:rFonts w:ascii="Consolas" w:hAnsi="Consolas"/>
          <w:sz w:val="20"/>
        </w:rPr>
        <w:t>Property: *{propertyAddress}*</w:t>
      </w:r>
      <w:r>
        <w:rPr>
          <w:rFonts w:ascii="Consolas" w:hAnsi="Consolas"/>
          <w:sz w:val="20"/>
        </w:rPr>
        <w:br w:type="textWrapping"/>
      </w:r>
      <w:r>
        <w:rPr>
          <w:rFonts w:ascii="Consolas" w:hAnsi="Consolas"/>
          <w:sz w:val="20"/>
        </w:rPr>
        <w:t>Brand: *{brandName}*</w:t>
      </w:r>
      <w:r>
        <w:rPr>
          <w:rFonts w:ascii="Consolas" w:hAnsi="Consolas"/>
          <w:sz w:val="20"/>
        </w:rPr>
        <w:br w:type="textWrapping"/>
      </w:r>
      <w:r>
        <w:rPr>
          <w:rFonts w:ascii="Consolas" w:hAnsi="Consolas"/>
          <w:sz w:val="20"/>
        </w:rPr>
        <w:t>Proposal Date: *{proposalDate}*</w:t>
      </w:r>
      <w:r>
        <w:rPr>
          <w:rFonts w:ascii="Consolas" w:hAnsi="Consolas"/>
          <w:sz w:val="20"/>
        </w:rPr>
        <w:br w:type="textWrapping"/>
      </w:r>
      <w:r>
        <w:rPr>
          <w:rFonts w:ascii="Consolas" w:hAnsi="Consolas"/>
          <w:sz w:val="20"/>
        </w:rPr>
        <w:t>Proposal Sender: *{proposalSender}*</w:t>
      </w:r>
      <w:r>
        <w:rPr>
          <w:rFonts w:ascii="Consolas" w:hAnsi="Consolas"/>
          <w:sz w:val="20"/>
        </w:rPr>
        <w:br w:type="textWrapping"/>
      </w:r>
      <w:r>
        <w:rPr>
          <w:rFonts w:ascii="Consolas" w:hAnsi="Consolas"/>
          <w:sz w:val="20"/>
        </w:rPr>
        <w:t>Brand Remarks: *{brandRemarks}*</w:t>
      </w:r>
      <w:r>
        <w:rPr>
          <w:rFonts w:ascii="Consolas" w:hAnsi="Consolas"/>
          <w:sz w:val="20"/>
        </w:rPr>
        <w:br w:type="textWrapping"/>
      </w:r>
      <w:r>
        <w:rPr>
          <w:rFonts w:ascii="Consolas" w:hAnsi="Consolas"/>
          <w:sz w:val="20"/>
        </w:rPr>
        <w:t>Update By: *{updatedBy}*</w:t>
      </w:r>
      <w:r>
        <w:rPr>
          <w:rFonts w:ascii="Consolas" w:hAnsi="Consolas"/>
          <w:sz w:val="20"/>
        </w:rPr>
        <w:br w:type="textWrapping"/>
      </w:r>
      <w:r>
        <w:rPr>
          <w:rFonts w:ascii="Consolas" w:hAnsi="Consolas"/>
          <w:sz w:val="20"/>
        </w:rPr>
        <w:br w:type="textWrapping"/>
      </w:r>
      <w:r>
        <w:rPr>
          <w:rFonts w:ascii="Consolas" w:hAnsi="Consolas"/>
          <w:sz w:val="20"/>
        </w:rPr>
        <w:t>{Signature}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gatha"/>
    <w:panose1 w:val="00000000000000000000"/>
    <w:charset w:val="00"/>
    <w:family w:val="auto"/>
    <w:pitch w:val="default"/>
    <w:sig w:usb0="00000000" w:usb1="00000000" w:usb2="00000000" w:usb3="00000000" w:csb0="00000000" w:csb1="00000000"/>
  </w:font>
  <w:font w:name="Agatha">
    <w:panose1 w:val="02000500000000000000"/>
    <w:charset w:val="00"/>
    <w:family w:val="auto"/>
    <w:pitch w:val="default"/>
    <w:sig w:usb0="0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5930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CA Pankaj Jain</cp:lastModifiedBy>
  <cp:lastPrinted>2026-04-04T05:28:21Z</cp:lastPrinted>
  <dcterms:modified xsi:type="dcterms:W3CDTF">2026-04-04T06:33:32Z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38A99C0411C84A95845E474928F6E2C6_12</vt:lpwstr>
  </property>
</Properties>
</file>