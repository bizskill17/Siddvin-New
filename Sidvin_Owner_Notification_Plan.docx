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15F6D">
      <w:pPr>
        <w:pStyle w:val="36"/>
      </w:pPr>
      <w:r>
        <w:t>Sidvin Notification Plan</w:t>
      </w:r>
    </w:p>
    <w:p w14:paraId="3C456AF5">
      <w:r>
        <w:t>This document outlines the end-to-end notification strategy for the Sidvin Owner. Every activity performed by a team member in the system will trigger a real-time notification with all non-empty fields.</w:t>
      </w:r>
    </w:p>
    <w:p w14:paraId="683A60DD">
      <w:pPr>
        <w:pStyle w:val="2"/>
      </w:pPr>
      <w:r>
        <w:t>Section 1: Masters (Database Updates)</w:t>
      </w:r>
    </w:p>
    <w:p w14:paraId="27EE1E1D">
      <w:pPr>
        <w:pStyle w:val="3"/>
      </w:pPr>
      <w:r>
        <w:t>1. Property Update</w:t>
      </w:r>
    </w:p>
    <w:p w14:paraId="7EB9614F">
      <w:pPr>
        <w:pStyle w:val="156"/>
      </w:pPr>
      <w:r>
        <w:t>Trigger: When a new Property is added or details (Rent, Area, Contact, Fee Status) are changed.</w:t>
      </w:r>
    </w:p>
    <w:p w14:paraId="601C4CBD">
      <w:pPr>
        <w:pStyle w:val="23"/>
      </w:pPr>
      <w:r>
        <w:rPr>
          <w:b/>
        </w:rPr>
        <w:t xml:space="preserve">Address: </w:t>
      </w:r>
      <w:r>
        <w:t>{address}</w:t>
      </w:r>
    </w:p>
    <w:p w14:paraId="405A9527">
      <w:pPr>
        <w:pStyle w:val="23"/>
      </w:pPr>
      <w:r>
        <w:rPr>
          <w:b/>
        </w:rPr>
        <w:t xml:space="preserve">Proposed Rent: </w:t>
      </w:r>
      <w:r>
        <w:t>{proposedRent}</w:t>
      </w:r>
    </w:p>
    <w:p w14:paraId="152D5DCB">
      <w:pPr>
        <w:pStyle w:val="23"/>
      </w:pPr>
      <w:r>
        <w:rPr>
          <w:b/>
        </w:rPr>
        <w:t xml:space="preserve">Proposed Area: </w:t>
      </w:r>
      <w:r>
        <w:t>{proposedArea}</w:t>
      </w:r>
    </w:p>
    <w:p w14:paraId="66C9A19A">
      <w:pPr>
        <w:pStyle w:val="23"/>
      </w:pPr>
      <w:r>
        <w:rPr>
          <w:b/>
        </w:rPr>
        <w:t xml:space="preserve">Floors: </w:t>
      </w:r>
      <w:r>
        <w:t xml:space="preserve">{noOfFloors} / </w:t>
      </w:r>
      <w:r>
        <w:rPr>
          <w:b/>
        </w:rPr>
        <w:t xml:space="preserve">Frontage: </w:t>
      </w:r>
      <w:r>
        <w:t>{frontage}</w:t>
      </w:r>
    </w:p>
    <w:p w14:paraId="0AABC36F">
      <w:pPr>
        <w:pStyle w:val="23"/>
      </w:pPr>
      <w:r>
        <w:rPr>
          <w:b/>
        </w:rPr>
        <w:t xml:space="preserve">Maps Link: </w:t>
      </w:r>
      <w:r>
        <w:t>{googleMapsLink}</w:t>
      </w:r>
    </w:p>
    <w:p w14:paraId="51A19733">
      <w:pPr>
        <w:pStyle w:val="23"/>
      </w:pPr>
      <w:r>
        <w:rPr>
          <w:b/>
        </w:rPr>
        <w:t xml:space="preserve">Contact: </w:t>
      </w:r>
      <w:r>
        <w:t>{contactPersonName} ({mobile})</w:t>
      </w:r>
    </w:p>
    <w:p w14:paraId="34F8F0B2">
      <w:pPr>
        <w:pStyle w:val="23"/>
      </w:pPr>
      <w:r>
        <w:rPr>
          <w:b/>
        </w:rPr>
        <w:t xml:space="preserve">Property Fee Status: </w:t>
      </w:r>
      <w:r>
        <w:t>{propertyFeeStatus}</w:t>
      </w:r>
    </w:p>
    <w:p w14:paraId="7CD9EC14">
      <w:pPr>
        <w:pStyle w:val="23"/>
      </w:pPr>
      <w:r>
        <w:rPr>
          <w:b/>
        </w:rPr>
        <w:t xml:space="preserve">Paper Signing Date: </w:t>
      </w:r>
      <w:r>
        <w:t>{propertyFeePaperSigningDate}</w:t>
      </w:r>
    </w:p>
    <w:p w14:paraId="54187B2D">
      <w:pPr>
        <w:pStyle w:val="23"/>
      </w:pPr>
      <w:r>
        <w:rPr>
          <w:b/>
        </w:rPr>
        <w:t xml:space="preserve">Log By: </w:t>
      </w:r>
      <w:r>
        <w:t>{updatedBy}</w:t>
      </w:r>
    </w:p>
    <w:p w14:paraId="10784297">
      <w:pPr>
        <w:pStyle w:val="3"/>
      </w:pPr>
      <w:r>
        <w:t>2. Brand Update</w:t>
      </w:r>
    </w:p>
    <w:p w14:paraId="37598E97">
      <w:pPr>
        <w:pStyle w:val="156"/>
      </w:pPr>
      <w:r>
        <w:t>Trigger: When a new Brand is added or details (Category, Rep, Service Fees) are changed.</w:t>
      </w:r>
    </w:p>
    <w:p w14:paraId="71320C1A">
      <w:pPr>
        <w:pStyle w:val="23"/>
      </w:pPr>
      <w:r>
        <w:rPr>
          <w:b/>
        </w:rPr>
        <w:t xml:space="preserve">Brand Name: </w:t>
      </w:r>
      <w:r>
        <w:t>{name}</w:t>
      </w:r>
    </w:p>
    <w:p w14:paraId="713A76AE">
      <w:pPr>
        <w:pStyle w:val="23"/>
      </w:pPr>
      <w:r>
        <w:rPr>
          <w:b/>
        </w:rPr>
        <w:t xml:space="preserve">Company Name: </w:t>
      </w:r>
      <w:r>
        <w:t>{companyName}</w:t>
      </w:r>
    </w:p>
    <w:p w14:paraId="6C27BF31">
      <w:pPr>
        <w:pStyle w:val="23"/>
      </w:pPr>
      <w:r>
        <w:rPr>
          <w:b/>
        </w:rPr>
        <w:t xml:space="preserve">Category: </w:t>
      </w:r>
      <w:r>
        <w:t>{category}</w:t>
      </w:r>
    </w:p>
    <w:p w14:paraId="0F428816">
      <w:pPr>
        <w:pStyle w:val="23"/>
      </w:pPr>
      <w:r>
        <w:rPr>
          <w:b/>
        </w:rPr>
        <w:t xml:space="preserve">Service Fee Agreed: </w:t>
      </w:r>
      <w:r>
        <w:t>{serviceFeeAgreed}</w:t>
      </w:r>
    </w:p>
    <w:p w14:paraId="5502FC54">
      <w:pPr>
        <w:pStyle w:val="23"/>
      </w:pPr>
      <w:r>
        <w:rPr>
          <w:b/>
        </w:rPr>
        <w:t xml:space="preserve">Assigned Rep: </w:t>
      </w:r>
      <w:r>
        <w:t>{assignedRep}</w:t>
      </w:r>
    </w:p>
    <w:p w14:paraId="4C49965C">
      <w:pPr>
        <w:pStyle w:val="23"/>
      </w:pPr>
      <w:r>
        <w:rPr>
          <w:b/>
        </w:rPr>
        <w:t xml:space="preserve">Contact: </w:t>
      </w:r>
      <w:r>
        <w:t>{contactPersonName} ({mobile})</w:t>
      </w:r>
    </w:p>
    <w:p w14:paraId="5F3A7DB4">
      <w:pPr>
        <w:pStyle w:val="23"/>
      </w:pPr>
      <w:r>
        <w:rPr>
          <w:b/>
        </w:rPr>
        <w:t xml:space="preserve">Log By: </w:t>
      </w:r>
      <w:r>
        <w:t>{updatedBy}</w:t>
      </w:r>
    </w:p>
    <w:p w14:paraId="091E631A">
      <w:pPr>
        <w:pStyle w:val="3"/>
      </w:pPr>
      <w:r>
        <w:t>3. Company / Category Master Update</w:t>
      </w:r>
    </w:p>
    <w:p w14:paraId="4E1628C0">
      <w:pPr>
        <w:pStyle w:val="23"/>
      </w:pPr>
      <w:r>
        <w:rPr>
          <w:b/>
        </w:rPr>
        <w:t xml:space="preserve">List: </w:t>
      </w:r>
      <w:r>
        <w:t>{Company Master / Category Master}</w:t>
      </w:r>
    </w:p>
    <w:p w14:paraId="6C21EAC5">
      <w:pPr>
        <w:pStyle w:val="23"/>
      </w:pPr>
      <w:r>
        <w:rPr>
          <w:b/>
        </w:rPr>
        <w:t xml:space="preserve">New Entry: </w:t>
      </w:r>
      <w:r>
        <w:t>{name}</w:t>
      </w:r>
    </w:p>
    <w:p w14:paraId="1F5BF639">
      <w:pPr>
        <w:pStyle w:val="23"/>
      </w:pPr>
      <w:r>
        <w:rPr>
          <w:b/>
        </w:rPr>
        <w:t xml:space="preserve">Log By: </w:t>
      </w:r>
      <w:r>
        <w:t>{updatedBy}</w:t>
      </w:r>
    </w:p>
    <w:p w14:paraId="5453CC84">
      <w:pPr>
        <w:pStyle w:val="3"/>
      </w:pPr>
      <w:r>
        <w:t>4. Sidvin Team Update</w:t>
      </w:r>
    </w:p>
    <w:p w14:paraId="6D8A3456">
      <w:pPr>
        <w:pStyle w:val="23"/>
      </w:pPr>
      <w:r>
        <w:rPr>
          <w:b/>
        </w:rPr>
        <w:t xml:space="preserve">Staff Name: </w:t>
      </w:r>
      <w:r>
        <w:t>{name}</w:t>
      </w:r>
    </w:p>
    <w:p w14:paraId="47D76EF3">
      <w:pPr>
        <w:pStyle w:val="23"/>
      </w:pPr>
      <w:r>
        <w:rPr>
          <w:b/>
        </w:rPr>
        <w:t xml:space="preserve">Designation: </w:t>
      </w:r>
      <w:r>
        <w:t>{designation}</w:t>
      </w:r>
    </w:p>
    <w:p w14:paraId="678997D4">
      <w:pPr>
        <w:pStyle w:val="23"/>
      </w:pPr>
      <w:r>
        <w:rPr>
          <w:b/>
        </w:rPr>
        <w:t xml:space="preserve">Role: </w:t>
      </w:r>
      <w:r>
        <w:t>{role}</w:t>
      </w:r>
    </w:p>
    <w:p w14:paraId="63E23825">
      <w:pPr>
        <w:pStyle w:val="23"/>
      </w:pPr>
      <w:r>
        <w:rPr>
          <w:b/>
        </w:rPr>
        <w:t xml:space="preserve">Action By: </w:t>
      </w:r>
      <w:r>
        <w:t>{Admin Name}</w:t>
      </w:r>
    </w:p>
    <w:p w14:paraId="512F8D4C">
      <w:pPr>
        <w:pStyle w:val="2"/>
      </w:pPr>
      <w:r>
        <w:t>Section 2: Proposals (The Deal Pipeline)</w:t>
      </w:r>
    </w:p>
    <w:p w14:paraId="4E9F694A">
      <w:pPr>
        <w:pStyle w:val="3"/>
      </w:pPr>
      <w:r>
        <w:t>5. Proposal Updated</w:t>
      </w:r>
    </w:p>
    <w:p w14:paraId="021BD897">
      <w:pPr>
        <w:pStyle w:val="156"/>
      </w:pPr>
      <w:r>
        <w:t>Trigger: Linking a Property/Brand, or editing proposal details.</w:t>
      </w:r>
    </w:p>
    <w:p w14:paraId="78493FBD">
      <w:pPr>
        <w:pStyle w:val="23"/>
      </w:pPr>
      <w:r>
        <w:rPr>
          <w:b/>
        </w:rPr>
        <w:t xml:space="preserve">Property: </w:t>
      </w:r>
      <w:r>
        <w:t>{propertyAddress}</w:t>
      </w:r>
    </w:p>
    <w:p w14:paraId="3F57E0C4">
      <w:pPr>
        <w:pStyle w:val="23"/>
      </w:pPr>
      <w:r>
        <w:rPr>
          <w:b/>
        </w:rPr>
        <w:t xml:space="preserve">Brand: </w:t>
      </w:r>
      <w:r>
        <w:t>{brandName}</w:t>
      </w:r>
    </w:p>
    <w:p w14:paraId="1C82F3C7">
      <w:pPr>
        <w:pStyle w:val="23"/>
      </w:pPr>
      <w:r>
        <w:rPr>
          <w:b/>
        </w:rPr>
        <w:t xml:space="preserve">Serial No: </w:t>
      </w:r>
      <w:r>
        <w:t>{serialNo}</w:t>
      </w:r>
    </w:p>
    <w:p w14:paraId="542280A9">
      <w:pPr>
        <w:pStyle w:val="23"/>
      </w:pPr>
      <w:r>
        <w:rPr>
          <w:b/>
        </w:rPr>
        <w:t xml:space="preserve">Proposal Date: </w:t>
      </w:r>
      <w:r>
        <w:t>{proposalDate}</w:t>
      </w:r>
    </w:p>
    <w:p w14:paraId="3681CA0F">
      <w:pPr>
        <w:pStyle w:val="23"/>
      </w:pPr>
      <w:r>
        <w:rPr>
          <w:b/>
        </w:rPr>
        <w:t xml:space="preserve">Proposal Sender: </w:t>
      </w:r>
      <w:r>
        <w:t>{proposalSender}</w:t>
      </w:r>
    </w:p>
    <w:p w14:paraId="28A7B1F8">
      <w:pPr>
        <w:pStyle w:val="23"/>
      </w:pPr>
      <w:r>
        <w:rPr>
          <w:b/>
        </w:rPr>
        <w:t xml:space="preserve">Brand Remarks: </w:t>
      </w:r>
      <w:r>
        <w:t>{brandRemarks}</w:t>
      </w:r>
    </w:p>
    <w:p w14:paraId="30D9C877">
      <w:pPr>
        <w:pStyle w:val="23"/>
      </w:pPr>
      <w:r>
        <w:rPr>
          <w:b/>
        </w:rPr>
        <w:t xml:space="preserve">Log By: </w:t>
      </w:r>
      <w:r>
        <w:t>{updatedBy}</w:t>
      </w:r>
    </w:p>
    <w:p w14:paraId="682D575F">
      <w:pPr>
        <w:pStyle w:val="3"/>
      </w:pPr>
      <w:r>
        <w:t>6. Follow Up Done</w:t>
      </w:r>
    </w:p>
    <w:p w14:paraId="7FC1D602">
      <w:pPr>
        <w:pStyle w:val="156"/>
      </w:pPr>
      <w:r>
        <w:t>Trigger: Logging a follow-up action.</w:t>
      </w:r>
    </w:p>
    <w:p w14:paraId="2555909F">
      <w:pPr>
        <w:pStyle w:val="23"/>
      </w:pPr>
      <w:r>
        <w:rPr>
          <w:b/>
        </w:rPr>
        <w:t xml:space="preserve">Property: </w:t>
      </w:r>
      <w:r>
        <w:t>{propertyAddress}</w:t>
      </w:r>
    </w:p>
    <w:p w14:paraId="2981167F">
      <w:pPr>
        <w:pStyle w:val="23"/>
      </w:pPr>
      <w:r>
        <w:rPr>
          <w:b/>
        </w:rPr>
        <w:t xml:space="preserve">Brand: </w:t>
      </w:r>
      <w:r>
        <w:t>{brandName}</w:t>
      </w:r>
    </w:p>
    <w:p w14:paraId="32603719">
      <w:pPr>
        <w:pStyle w:val="23"/>
      </w:pPr>
      <w:r>
        <w:rPr>
          <w:b/>
        </w:rPr>
        <w:t xml:space="preserve">Follow Up Date: </w:t>
      </w:r>
      <w:r>
        <w:t>{followUpDate}</w:t>
      </w:r>
    </w:p>
    <w:p w14:paraId="162EA922">
      <w:pPr>
        <w:pStyle w:val="23"/>
      </w:pPr>
      <w:r>
        <w:rPr>
          <w:b/>
        </w:rPr>
        <w:t xml:space="preserve">Status: </w:t>
      </w:r>
      <w:r>
        <w:t>{status}</w:t>
      </w:r>
    </w:p>
    <w:p w14:paraId="42332E88">
      <w:pPr>
        <w:pStyle w:val="23"/>
      </w:pPr>
      <w:r>
        <w:rPr>
          <w:b/>
        </w:rPr>
        <w:t xml:space="preserve">Remarks: </w:t>
      </w:r>
      <w:r>
        <w:t>{remarks}</w:t>
      </w:r>
    </w:p>
    <w:p w14:paraId="0B36B908">
      <w:pPr>
        <w:pStyle w:val="23"/>
      </w:pPr>
      <w:r>
        <w:rPr>
          <w:b/>
        </w:rPr>
        <w:t xml:space="preserve">Next Follow Up Date: </w:t>
      </w:r>
      <w:r>
        <w:t>{nextFollowUpDate} {nextFollowUpTime}</w:t>
      </w:r>
    </w:p>
    <w:p w14:paraId="06DA0365">
      <w:pPr>
        <w:pStyle w:val="23"/>
      </w:pPr>
      <w:r>
        <w:rPr>
          <w:b/>
        </w:rPr>
        <w:t xml:space="preserve">Planned Visit Date: </w:t>
      </w:r>
      <w:r>
        <w:t>{plannedVisitDate}</w:t>
      </w:r>
    </w:p>
    <w:p w14:paraId="36AD53B6">
      <w:pPr>
        <w:pStyle w:val="23"/>
      </w:pPr>
      <w:r>
        <w:rPr>
          <w:b/>
        </w:rPr>
        <w:t xml:space="preserve">Log By: </w:t>
      </w:r>
      <w:r>
        <w:t>{updatedBy}</w:t>
      </w:r>
    </w:p>
    <w:p w14:paraId="522E018D">
      <w:pPr>
        <w:pStyle w:val="3"/>
      </w:pPr>
      <w:r>
        <w:t>7. Proposal Cancelled</w:t>
      </w:r>
    </w:p>
    <w:p w14:paraId="7CBB9362">
      <w:pPr>
        <w:pStyle w:val="23"/>
      </w:pPr>
      <w:r>
        <w:rPr>
          <w:b/>
        </w:rPr>
        <w:t xml:space="preserve">Property: </w:t>
      </w:r>
      <w:r>
        <w:t>{propertyAddress}</w:t>
      </w:r>
    </w:p>
    <w:p w14:paraId="7B2D7E95">
      <w:pPr>
        <w:pStyle w:val="23"/>
      </w:pPr>
      <w:r>
        <w:rPr>
          <w:b/>
        </w:rPr>
        <w:t xml:space="preserve">Brand: </w:t>
      </w:r>
      <w:r>
        <w:t>{brandName}</w:t>
      </w:r>
    </w:p>
    <w:p w14:paraId="45E46FFB">
      <w:pPr>
        <w:pStyle w:val="23"/>
      </w:pPr>
      <w:r>
        <w:rPr>
          <w:b/>
        </w:rPr>
        <w:t xml:space="preserve">Cancellation Reason: </w:t>
      </w:r>
      <w:r>
        <w:t>{cancelRemarks}</w:t>
      </w:r>
    </w:p>
    <w:p w14:paraId="5E62ACEB">
      <w:pPr>
        <w:pStyle w:val="23"/>
      </w:pPr>
      <w:r>
        <w:rPr>
          <w:b/>
        </w:rPr>
        <w:t xml:space="preserve">Log By: </w:t>
      </w:r>
      <w:r>
        <w:t>{updatedBy}</w:t>
      </w:r>
    </w:p>
    <w:p w14:paraId="2FC03EDA">
      <w:pPr>
        <w:pStyle w:val="3"/>
      </w:pPr>
      <w:r>
        <w:t>8. Visit [Scheduled / Completed]</w:t>
      </w:r>
    </w:p>
    <w:p w14:paraId="26FD93F7">
      <w:pPr>
        <w:pStyle w:val="23"/>
      </w:pPr>
      <w:r>
        <w:rPr>
          <w:b/>
        </w:rPr>
        <w:t xml:space="preserve">Property: </w:t>
      </w:r>
      <w:r>
        <w:t>{propertyAddress}</w:t>
      </w:r>
    </w:p>
    <w:p w14:paraId="7A1ED900">
      <w:pPr>
        <w:pStyle w:val="23"/>
      </w:pPr>
      <w:r>
        <w:rPr>
          <w:b/>
        </w:rPr>
        <w:t xml:space="preserve">Brand: </w:t>
      </w:r>
      <w:r>
        <w:t>{brandName}</w:t>
      </w:r>
    </w:p>
    <w:p w14:paraId="4E0DB03D">
      <w:pPr>
        <w:pStyle w:val="23"/>
      </w:pPr>
      <w:r>
        <w:rPr>
          <w:b/>
        </w:rPr>
        <w:t xml:space="preserve">Status: </w:t>
      </w:r>
      <w:r>
        <w:t>{scheduledDate ? "Scheduled" : "Completed"}</w:t>
      </w:r>
    </w:p>
    <w:p w14:paraId="405FCE47">
      <w:pPr>
        <w:pStyle w:val="23"/>
      </w:pPr>
      <w:r>
        <w:rPr>
          <w:b/>
        </w:rPr>
        <w:t xml:space="preserve">Date: </w:t>
      </w:r>
      <w:r>
        <w:t>{visitDate || scheduledDate}</w:t>
      </w:r>
    </w:p>
    <w:p w14:paraId="050DA831">
      <w:pPr>
        <w:pStyle w:val="23"/>
      </w:pPr>
      <w:r>
        <w:rPr>
          <w:b/>
        </w:rPr>
        <w:t xml:space="preserve">Visit Outcome: </w:t>
      </w:r>
      <w:r>
        <w:t>{visitOutcome}</w:t>
      </w:r>
    </w:p>
    <w:p w14:paraId="3B375470">
      <w:pPr>
        <w:pStyle w:val="23"/>
      </w:pPr>
      <w:r>
        <w:rPr>
          <w:b/>
        </w:rPr>
        <w:t xml:space="preserve">Attendance: </w:t>
      </w:r>
      <w:r>
        <w:t>{sidvinAttendees} / {brandAttendees} / {developerAttendees}</w:t>
      </w:r>
    </w:p>
    <w:p w14:paraId="6D3CCC0C">
      <w:pPr>
        <w:pStyle w:val="23"/>
      </w:pPr>
      <w:r>
        <w:rPr>
          <w:b/>
        </w:rPr>
        <w:t xml:space="preserve">Log By: </w:t>
      </w:r>
      <w:r>
        <w:t>{updatedBy}</w:t>
      </w:r>
    </w:p>
    <w:p w14:paraId="4E448A7C">
      <w:pPr>
        <w:pStyle w:val="3"/>
      </w:pPr>
      <w:r>
        <w:t>9. Terms / Agreement Updated</w:t>
      </w:r>
    </w:p>
    <w:p w14:paraId="3B754EA4">
      <w:pPr>
        <w:pStyle w:val="23"/>
      </w:pPr>
      <w:r>
        <w:rPr>
          <w:b/>
        </w:rPr>
        <w:t xml:space="preserve">Property: </w:t>
      </w:r>
      <w:r>
        <w:t>{propertyAddress}</w:t>
      </w:r>
    </w:p>
    <w:p w14:paraId="69F264B0">
      <w:pPr>
        <w:pStyle w:val="23"/>
      </w:pPr>
      <w:r>
        <w:rPr>
          <w:b/>
        </w:rPr>
        <w:t xml:space="preserve">Brand: </w:t>
      </w:r>
      <w:r>
        <w:t>{brandName}</w:t>
      </w:r>
    </w:p>
    <w:p w14:paraId="7153BF00">
      <w:pPr>
        <w:pStyle w:val="23"/>
      </w:pPr>
      <w:r>
        <w:rPr>
          <w:b/>
        </w:rPr>
        <w:t xml:space="preserve">Current Stage: </w:t>
      </w:r>
      <w:r>
        <w:t>{signingDate ? "Signed" : "Finalized"}</w:t>
      </w:r>
    </w:p>
    <w:p w14:paraId="214E4D74">
      <w:pPr>
        <w:pStyle w:val="23"/>
      </w:pPr>
      <w:r>
        <w:rPr>
          <w:b/>
        </w:rPr>
        <w:t xml:space="preserve">Signing Date: </w:t>
      </w:r>
      <w:r>
        <w:t>{signingDate}</w:t>
      </w:r>
    </w:p>
    <w:p w14:paraId="39FE738C">
      <w:pPr>
        <w:pStyle w:val="23"/>
      </w:pPr>
      <w:r>
        <w:rPr>
          <w:b/>
        </w:rPr>
        <w:t xml:space="preserve">Finalization Date: </w:t>
      </w:r>
      <w:r>
        <w:t>{finalizationDate}</w:t>
      </w:r>
    </w:p>
    <w:p w14:paraId="3A64AAF7">
      <w:pPr>
        <w:pStyle w:val="23"/>
      </w:pPr>
      <w:r>
        <w:rPr>
          <w:b/>
        </w:rPr>
        <w:t xml:space="preserve">Rent Commencement: </w:t>
      </w:r>
      <w:r>
        <w:t>{rentCommencementDate}</w:t>
      </w:r>
    </w:p>
    <w:p w14:paraId="33444975">
      <w:pPr>
        <w:pStyle w:val="23"/>
      </w:pPr>
      <w:r>
        <w:rPr>
          <w:b/>
        </w:rPr>
        <w:t xml:space="preserve">Handover Date: </w:t>
      </w:r>
      <w:r>
        <w:t>{handoverDate}</w:t>
      </w:r>
    </w:p>
    <w:p w14:paraId="3A35DCDC">
      <w:pPr>
        <w:pStyle w:val="23"/>
      </w:pPr>
      <w:r>
        <w:rPr>
          <w:b/>
        </w:rPr>
        <w:t xml:space="preserve">Agreement Registration Date: </w:t>
      </w:r>
      <w:r>
        <w:t>{agreementRegistrationDate}</w:t>
      </w:r>
    </w:p>
    <w:p w14:paraId="031D2920">
      <w:pPr>
        <w:pStyle w:val="23"/>
      </w:pPr>
      <w:r>
        <w:rPr>
          <w:b/>
        </w:rPr>
        <w:t xml:space="preserve">Planned Store Opening: </w:t>
      </w:r>
      <w:r>
        <w:t xml:space="preserve">{plannedOpeningDate} / </w:t>
      </w:r>
      <w:r>
        <w:rPr>
          <w:b/>
        </w:rPr>
        <w:t xml:space="preserve">Actual: </w:t>
      </w:r>
      <w:r>
        <w:t>{storeOpeningDate}</w:t>
      </w:r>
    </w:p>
    <w:p w14:paraId="580CE775">
      <w:pPr>
        <w:pStyle w:val="23"/>
      </w:pPr>
      <w:r>
        <w:rPr>
          <w:b/>
        </w:rPr>
        <w:t xml:space="preserve">Log By: </w:t>
      </w:r>
      <w:r>
        <w:t>{updatedBy}</w:t>
      </w:r>
    </w:p>
    <w:p w14:paraId="3E31A78C">
      <w:pPr>
        <w:pStyle w:val="3"/>
      </w:pPr>
      <w:r>
        <w:t>10. Technical Specs Finalized</w:t>
      </w:r>
    </w:p>
    <w:p w14:paraId="0B97D6A6">
      <w:pPr>
        <w:pStyle w:val="23"/>
      </w:pPr>
      <w:r>
        <w:rPr>
          <w:b/>
        </w:rPr>
        <w:t xml:space="preserve">Property: </w:t>
      </w:r>
      <w:r>
        <w:t>{propertyAddress}</w:t>
      </w:r>
    </w:p>
    <w:p w14:paraId="47635797">
      <w:pPr>
        <w:pStyle w:val="23"/>
      </w:pPr>
      <w:r>
        <w:rPr>
          <w:b/>
        </w:rPr>
        <w:t xml:space="preserve">Brand: </w:t>
      </w:r>
      <w:r>
        <w:t>{brandName}</w:t>
      </w:r>
    </w:p>
    <w:p w14:paraId="323CCBF0">
      <w:pPr>
        <w:pStyle w:val="23"/>
      </w:pPr>
      <w:r>
        <w:rPr>
          <w:b/>
        </w:rPr>
        <w:t xml:space="preserve">AC: </w:t>
      </w:r>
      <w:r>
        <w:t xml:space="preserve">{ac} / </w:t>
      </w:r>
      <w:r>
        <w:rPr>
          <w:b/>
        </w:rPr>
        <w:t xml:space="preserve">Electrical Panel: </w:t>
      </w:r>
      <w:r>
        <w:t>{electricalPanel}</w:t>
      </w:r>
    </w:p>
    <w:p w14:paraId="17F60697">
      <w:pPr>
        <w:pStyle w:val="23"/>
      </w:pPr>
      <w:r>
        <w:rPr>
          <w:b/>
        </w:rPr>
        <w:t xml:space="preserve">Fire Safety: </w:t>
      </w:r>
      <w:r>
        <w:t xml:space="preserve">{fireFightingSystem} / </w:t>
      </w:r>
      <w:r>
        <w:rPr>
          <w:b/>
        </w:rPr>
        <w:t xml:space="preserve">Flooring: </w:t>
      </w:r>
      <w:r>
        <w:t>{flooring}</w:t>
      </w:r>
    </w:p>
    <w:p w14:paraId="7EFEABC5">
      <w:pPr>
        <w:pStyle w:val="23"/>
      </w:pPr>
      <w:r>
        <w:rPr>
          <w:b/>
        </w:rPr>
        <w:t xml:space="preserve">Power Load: </w:t>
      </w:r>
      <w:r>
        <w:t xml:space="preserve">{powerLoad} / </w:t>
      </w:r>
      <w:r>
        <w:rPr>
          <w:b/>
        </w:rPr>
        <w:t xml:space="preserve">DG Backup: </w:t>
      </w:r>
      <w:r>
        <w:t>{dgBackup}</w:t>
      </w:r>
    </w:p>
    <w:p w14:paraId="3C280405">
      <w:pPr>
        <w:pStyle w:val="23"/>
      </w:pPr>
      <w:r>
        <w:rPr>
          <w:b/>
        </w:rPr>
        <w:t xml:space="preserve">Log By: </w:t>
      </w:r>
      <w:r>
        <w:t>{updatedBy}</w:t>
      </w:r>
    </w:p>
    <w:p w14:paraId="1E152AF6">
      <w:pPr>
        <w:pStyle w:val="2"/>
      </w:pPr>
      <w:r>
        <w:t>Section 3: Deposits (Financial Tracking)</w:t>
      </w:r>
    </w:p>
    <w:p w14:paraId="4D600AE3">
      <w:pPr>
        <w:pStyle w:val="3"/>
      </w:pPr>
      <w:r>
        <w:t>11. Deposit Update</w:t>
      </w:r>
    </w:p>
    <w:p w14:paraId="4FBC3698">
      <w:pPr>
        <w:pStyle w:val="156"/>
      </w:pPr>
      <w:r>
        <w:t>Trigger: When a new deposit stage is created or updated.</w:t>
      </w:r>
    </w:p>
    <w:p w14:paraId="508A608F">
      <w:pPr>
        <w:pStyle w:val="23"/>
      </w:pPr>
      <w:r>
        <w:rPr>
          <w:b/>
        </w:rPr>
        <w:t xml:space="preserve">Property: </w:t>
      </w:r>
      <w:r>
        <w:t>{propertyAddress}</w:t>
      </w:r>
    </w:p>
    <w:p w14:paraId="0A5B6463">
      <w:pPr>
        <w:pStyle w:val="23"/>
      </w:pPr>
      <w:r>
        <w:rPr>
          <w:b/>
        </w:rPr>
        <w:t xml:space="preserve">Brand: </w:t>
      </w:r>
      <w:r>
        <w:t>{brandName}</w:t>
      </w:r>
    </w:p>
    <w:p w14:paraId="74F8DE5E">
      <w:pPr>
        <w:pStyle w:val="23"/>
      </w:pPr>
      <w:r>
        <w:rPr>
          <w:b/>
        </w:rPr>
        <w:t xml:space="preserve">Stage Name: </w:t>
      </w:r>
      <w:r>
        <w:t>{stageName}</w:t>
      </w:r>
    </w:p>
    <w:p w14:paraId="76B5E959">
      <w:pPr>
        <w:pStyle w:val="23"/>
      </w:pPr>
      <w:r>
        <w:rPr>
          <w:b/>
        </w:rPr>
        <w:t xml:space="preserve">Amount Due: </w:t>
      </w:r>
      <w:r>
        <w:t>{amount}</w:t>
      </w:r>
    </w:p>
    <w:p w14:paraId="39DAC760">
      <w:pPr>
        <w:pStyle w:val="23"/>
      </w:pPr>
      <w:r>
        <w:rPr>
          <w:b/>
        </w:rPr>
        <w:t xml:space="preserve">Total Received Amount: </w:t>
      </w:r>
      <w:r>
        <w:t>{receivedAmount}</w:t>
      </w:r>
    </w:p>
    <w:p w14:paraId="4DCAB677">
      <w:pPr>
        <w:pStyle w:val="23"/>
      </w:pPr>
      <w:r>
        <w:rPr>
          <w:b/>
        </w:rPr>
        <w:t xml:space="preserve">Latest Receipt Date: </w:t>
      </w:r>
      <w:r>
        <w:t>{receiptDate}</w:t>
      </w:r>
    </w:p>
    <w:p w14:paraId="7872A296">
      <w:pPr>
        <w:pStyle w:val="23"/>
      </w:pPr>
      <w:r>
        <w:rPr>
          <w:b/>
        </w:rPr>
        <w:t xml:space="preserve">Log By: </w:t>
      </w:r>
      <w:r>
        <w:t>{updatedBy}</w:t>
      </w:r>
    </w:p>
    <w:p w14:paraId="7E46B29D">
      <w:pPr>
        <w:pStyle w:val="3"/>
      </w:pPr>
      <w:r>
        <w:t>12. Receipt Update</w:t>
      </w:r>
    </w:p>
    <w:p w14:paraId="0F4F110B">
      <w:pPr>
        <w:pStyle w:val="156"/>
      </w:pPr>
      <w:r>
        <w:t>Trigger: When a new payment/receipt is added to a specific deposit stage.</w:t>
      </w:r>
    </w:p>
    <w:p w14:paraId="6B2D6364">
      <w:pPr>
        <w:pStyle w:val="23"/>
      </w:pPr>
      <w:r>
        <w:rPr>
          <w:b/>
        </w:rPr>
        <w:t xml:space="preserve">Property: </w:t>
      </w:r>
      <w:r>
        <w:t>{propertyAddress}</w:t>
      </w:r>
    </w:p>
    <w:p w14:paraId="4756B4C6">
      <w:pPr>
        <w:pStyle w:val="23"/>
      </w:pPr>
      <w:r>
        <w:rPr>
          <w:b/>
        </w:rPr>
        <w:t xml:space="preserve">Brand: </w:t>
      </w:r>
      <w:r>
        <w:t>{brandName}</w:t>
      </w:r>
    </w:p>
    <w:p w14:paraId="213692B4">
      <w:pPr>
        <w:pStyle w:val="23"/>
      </w:pPr>
      <w:r>
        <w:rPr>
          <w:b/>
        </w:rPr>
        <w:t xml:space="preserve">Deposit Stage: </w:t>
      </w:r>
      <w:r>
        <w:t>{stageName}</w:t>
      </w:r>
    </w:p>
    <w:p w14:paraId="6D00DB5E">
      <w:pPr>
        <w:pStyle w:val="23"/>
      </w:pPr>
      <w:r>
        <w:rPr>
          <w:b/>
        </w:rPr>
        <w:t xml:space="preserve">Receipt Amount: </w:t>
      </w:r>
      <w:r>
        <w:t>{receiptAmount}</w:t>
      </w:r>
    </w:p>
    <w:p w14:paraId="2B563BAE">
      <w:pPr>
        <w:pStyle w:val="23"/>
      </w:pPr>
      <w:r>
        <w:rPr>
          <w:b/>
        </w:rPr>
        <w:t xml:space="preserve">Receipt Date: </w:t>
      </w:r>
      <w:r>
        <w:t>{receiptDate}</w:t>
      </w:r>
    </w:p>
    <w:p w14:paraId="00B17FC5">
      <w:pPr>
        <w:pStyle w:val="23"/>
      </w:pPr>
      <w:r>
        <w:rPr>
          <w:b/>
        </w:rPr>
        <w:t xml:space="preserve">Log By: </w:t>
      </w:r>
      <w:r>
        <w:t>{updatedBy}</w:t>
      </w:r>
    </w:p>
    <w:p w14:paraId="61EB8575">
      <w:pPr>
        <w:pStyle w:val="3"/>
      </w:pPr>
      <w:r>
        <w:t>13. Success Story / Billed</w:t>
      </w:r>
    </w:p>
    <w:p w14:paraId="5C011304">
      <w:pPr>
        <w:pStyle w:val="156"/>
      </w:pPr>
      <w:r>
        <w:t>Trigger: Final closing and invoicing.</w:t>
      </w:r>
    </w:p>
    <w:p w14:paraId="39BAF842">
      <w:pPr>
        <w:pStyle w:val="23"/>
      </w:pPr>
      <w:r>
        <w:rPr>
          <w:b/>
        </w:rPr>
        <w:t xml:space="preserve">Property: </w:t>
      </w:r>
      <w:r>
        <w:t>{propertyAddress}</w:t>
      </w:r>
    </w:p>
    <w:p w14:paraId="742D9560">
      <w:pPr>
        <w:pStyle w:val="23"/>
      </w:pPr>
      <w:r>
        <w:rPr>
          <w:b/>
        </w:rPr>
        <w:t xml:space="preserve">Brand: </w:t>
      </w:r>
      <w:r>
        <w:t>{brandName}</w:t>
      </w:r>
    </w:p>
    <w:p w14:paraId="010B1587">
      <w:pPr>
        <w:pStyle w:val="23"/>
      </w:pPr>
      <w:r>
        <w:rPr>
          <w:b/>
        </w:rPr>
        <w:t xml:space="preserve">Invoice Status: </w:t>
      </w:r>
      <w:r>
        <w:t>Billed</w:t>
      </w:r>
    </w:p>
    <w:p w14:paraId="33C3F5A8">
      <w:pPr>
        <w:pStyle w:val="23"/>
      </w:pPr>
      <w:r>
        <w:rPr>
          <w:b/>
        </w:rPr>
        <w:t xml:space="preserve">Invoice No: </w:t>
      </w:r>
      <w:r>
        <w:t>{invoiceNo}</w:t>
      </w:r>
    </w:p>
    <w:p w14:paraId="7EF25988">
      <w:pPr>
        <w:pStyle w:val="23"/>
      </w:pPr>
      <w:r>
        <w:rPr>
          <w:b/>
        </w:rPr>
        <w:t xml:space="preserve">Invoice Date: </w:t>
      </w:r>
      <w:r>
        <w:t>{invoiceDate}</w:t>
      </w:r>
    </w:p>
    <w:p w14:paraId="084645C0">
      <w:pPr>
        <w:pStyle w:val="23"/>
      </w:pPr>
      <w:r>
        <w:rPr>
          <w:b/>
        </w:rPr>
        <w:t xml:space="preserve">Invoice Amount: </w:t>
      </w:r>
      <w:r>
        <w:t>{invoiceAmount}</w:t>
      </w:r>
    </w:p>
    <w:p w14:paraId="0A7C0E97">
      <w:pPr>
        <w:pStyle w:val="23"/>
      </w:pPr>
      <w:r>
        <w:rPr>
          <w:b/>
        </w:rPr>
        <w:t xml:space="preserve">Log By: </w:t>
      </w:r>
      <w:r>
        <w:t>{updatedBy}</w:t>
      </w:r>
    </w:p>
    <w:p w14:paraId="26468D3E">
      <w:pPr>
        <w:pStyle w:val="3"/>
      </w:pPr>
      <w:r>
        <w:t>System Implementation Rules</w:t>
      </w:r>
    </w:p>
    <w:p w14:paraId="096906B8">
      <w:pPr>
        <w:pStyle w:val="29"/>
      </w:pPr>
      <w:r>
        <w:t>Zero-Blank Policy: Any field that is not filled by a team member in the form will not appear in the message.</w:t>
      </w:r>
    </w:p>
    <w:p w14:paraId="122F6EEE">
      <w:pPr>
        <w:pStyle w:val="29"/>
      </w:pPr>
      <w:r>
        <w:t>Traceability: Every message MUST capture the Property, Brand, and Team Member to ensure accountability.</w:t>
      </w:r>
    </w:p>
    <w:p w14:paraId="229C2C74">
      <w:pPr>
        <w:pStyle w:val="29"/>
      </w:pPr>
      <w:r>
        <w:t>Real-Time Delivery: The notification should be triggered immediately upon form submission.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gath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gatha">
    <w:panose1 w:val="02000500000000000000"/>
    <w:charset w:val="00"/>
    <w:family w:val="auto"/>
    <w:pitch w:val="default"/>
    <w:sig w:usb0="0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0F0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 Pankaj Jain</cp:lastModifiedBy>
  <dcterms:modified xsi:type="dcterms:W3CDTF">2026-03-19T05:30:09Z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9A87831D28EF429697E9EFE1E46BF882_12</vt:lpwstr>
  </property>
</Properties>
</file>